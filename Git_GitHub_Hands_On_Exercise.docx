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99800">
      <w:pPr>
        <w:pStyle w:val="2"/>
      </w:pPr>
      <w:r>
        <w:t>Git &amp; GitHub Hands-on Exercise</w:t>
      </w:r>
    </w:p>
    <w:p w14:paraId="0C2A214E">
      <w:r>
        <w:rPr>
          <w:b/>
        </w:rPr>
        <w:t xml:space="preserve">Objective: </w:t>
      </w:r>
      <w:r>
        <w:t>Create a local project, initialize Git, connect to GitHub, push code, and practice merge, rebase, and stash commands.</w:t>
      </w:r>
    </w:p>
    <w:p w14:paraId="223236F1">
      <w:pPr>
        <w:pStyle w:val="3"/>
      </w:pPr>
      <w:r>
        <w:t>1. Create a New Directory</w:t>
      </w:r>
    </w:p>
    <w:p w14:paraId="5DC27645">
      <w:pPr>
        <w:pStyle w:val="23"/>
      </w:pPr>
      <w:r>
        <w:rPr>
          <w:rFonts w:ascii="Courier New" w:hAnsi="Courier New"/>
          <w:sz w:val="20"/>
        </w:rPr>
        <w:t>mkdir git-practice</w:t>
      </w:r>
    </w:p>
    <w:p w14:paraId="5C92C2AE">
      <w:pPr>
        <w:pStyle w:val="23"/>
      </w:pPr>
      <w:r>
        <w:rPr>
          <w:rFonts w:ascii="Courier New" w:hAnsi="Courier New"/>
          <w:sz w:val="20"/>
        </w:rPr>
        <w:t>cd git-practice</w:t>
      </w:r>
    </w:p>
    <w:p w14:paraId="3B15E923">
      <w:pPr>
        <w:pStyle w:val="23"/>
      </w:pPr>
      <w:r>
        <w:rPr>
          <w:rFonts w:ascii="Courier New" w:hAnsi="Courier New"/>
          <w:sz w:val="20"/>
        </w:rPr>
        <w:t>pwd</w:t>
      </w:r>
    </w:p>
    <w:p w14:paraId="54AC7DCE">
      <w:pPr>
        <w:pStyle w:val="23"/>
      </w:pPr>
      <w:r>
        <w:rPr>
          <w:rFonts w:ascii="Courier New" w:hAnsi="Courier New"/>
          <w:sz w:val="20"/>
        </w:rPr>
        <w:t>ls</w:t>
      </w:r>
    </w:p>
    <w:p w14:paraId="678AE4A0">
      <w:pPr>
        <w:pStyle w:val="3"/>
      </w:pPr>
      <w:r>
        <w:t>2. Create Script Files</w:t>
      </w:r>
    </w:p>
    <w:p w14:paraId="3869F1A4">
      <w:pPr>
        <w:pStyle w:val="23"/>
      </w:pPr>
      <w:r>
        <w:rPr>
          <w:rFonts w:ascii="Courier New" w:hAnsi="Courier New"/>
          <w:sz w:val="20"/>
        </w:rPr>
        <w:t>Create script1.sh with: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#!/bin/bash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"Hello from Script 1"</w:t>
      </w:r>
    </w:p>
    <w:p w14:paraId="4936C5CF">
      <w:pPr>
        <w:pStyle w:val="23"/>
      </w:pPr>
      <w:r>
        <w:rPr>
          <w:rFonts w:ascii="Courier New" w:hAnsi="Courier New"/>
          <w:sz w:val="20"/>
        </w:rPr>
        <w:t>Create script2.sh with: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#!/bin/bash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echo "Welcome to Git"</w:t>
      </w:r>
    </w:p>
    <w:p w14:paraId="3706A4A9">
      <w:pPr>
        <w:pStyle w:val="23"/>
      </w:pPr>
      <w:r>
        <w:rPr>
          <w:rFonts w:ascii="Courier New" w:hAnsi="Courier New"/>
          <w:sz w:val="20"/>
        </w:rPr>
        <w:t>chmod +x script1.sh script2.sh</w:t>
      </w:r>
    </w:p>
    <w:p w14:paraId="0C560BDC">
      <w:pPr>
        <w:pStyle w:val="23"/>
      </w:pPr>
      <w:r>
        <w:rPr>
          <w:rFonts w:ascii="Courier New" w:hAnsi="Courier New"/>
          <w:sz w:val="20"/>
        </w:rPr>
        <w:t>ls -l</w:t>
      </w:r>
    </w:p>
    <w:p w14:paraId="3E442659">
      <w:pPr>
        <w:pStyle w:val="3"/>
      </w:pPr>
      <w:r>
        <w:t>3. Create Empty GitHub Repository</w:t>
      </w:r>
    </w:p>
    <w:p w14:paraId="17BEA14B">
      <w:pPr>
        <w:pStyle w:val="23"/>
      </w:pPr>
      <w:r>
        <w:rPr>
          <w:rFonts w:ascii="Courier New" w:hAnsi="Courier New"/>
          <w:sz w:val="20"/>
        </w:rPr>
        <w:t>Create a repository named git-practice.</w:t>
      </w:r>
    </w:p>
    <w:p w14:paraId="1DCFA306">
      <w:pPr>
        <w:pStyle w:val="23"/>
      </w:pPr>
      <w:r>
        <w:rPr>
          <w:rFonts w:ascii="Courier New" w:hAnsi="Courier New"/>
          <w:sz w:val="20"/>
        </w:rPr>
        <w:t>Do not initialize with README, .gitignore, or License.</w:t>
      </w:r>
    </w:p>
    <w:p w14:paraId="099F5EC3">
      <w:pPr>
        <w:pStyle w:val="3"/>
      </w:pPr>
      <w:r>
        <w:t>4. Initialize Local Git Repository</w:t>
      </w:r>
    </w:p>
    <w:p w14:paraId="7309E21D">
      <w:pPr>
        <w:pStyle w:val="23"/>
      </w:pPr>
      <w:r>
        <w:rPr>
          <w:rFonts w:ascii="Courier New" w:hAnsi="Courier New"/>
          <w:sz w:val="20"/>
        </w:rPr>
        <w:t>git init</w:t>
      </w:r>
    </w:p>
    <w:p w14:paraId="7EAA9E03">
      <w:pPr>
        <w:pStyle w:val="23"/>
      </w:pPr>
      <w:r>
        <w:rPr>
          <w:rFonts w:ascii="Courier New" w:hAnsi="Courier New"/>
          <w:sz w:val="20"/>
        </w:rPr>
        <w:t>git status</w:t>
      </w:r>
    </w:p>
    <w:p w14:paraId="122A8438">
      <w:pPr>
        <w:pStyle w:val="23"/>
      </w:pPr>
      <w:r>
        <w:rPr>
          <w:rFonts w:ascii="Courier New" w:hAnsi="Courier New"/>
          <w:sz w:val="20"/>
        </w:rPr>
        <w:t>git add .</w:t>
      </w:r>
    </w:p>
    <w:p w14:paraId="21055D2A">
      <w:pPr>
        <w:pStyle w:val="23"/>
      </w:pPr>
      <w:r>
        <w:rPr>
          <w:rFonts w:ascii="Courier New" w:hAnsi="Courier New"/>
          <w:sz w:val="20"/>
        </w:rPr>
        <w:t>git commit -m "Initial commit"</w:t>
      </w:r>
    </w:p>
    <w:p w14:paraId="4950A5DB">
      <w:pPr>
        <w:pStyle w:val="3"/>
      </w:pPr>
      <w:r>
        <w:t>5. Connect to GitHub</w:t>
      </w:r>
    </w:p>
    <w:p w14:paraId="5C921FD4">
      <w:pPr>
        <w:pStyle w:val="23"/>
      </w:pPr>
      <w:r>
        <w:rPr>
          <w:rFonts w:ascii="Courier New" w:hAnsi="Courier New"/>
          <w:sz w:val="20"/>
        </w:rPr>
        <w:t xml:space="preserve">git remote add origin </w:t>
      </w:r>
      <w:r>
        <w:rPr>
          <w:rFonts w:hint="default" w:ascii="Courier New" w:hAnsi="Courier New"/>
          <w:sz w:val="20"/>
        </w:rPr>
        <w:t>https://github.com/Nilaswathi/git-practice.git</w:t>
      </w:r>
      <w:bookmarkStart w:id="0" w:name="_GoBack"/>
      <w:bookmarkEnd w:id="0"/>
    </w:p>
    <w:p w14:paraId="65D414A5">
      <w:pPr>
        <w:pStyle w:val="23"/>
      </w:pPr>
      <w:r>
        <w:rPr>
          <w:rFonts w:ascii="Courier New" w:hAnsi="Courier New"/>
          <w:sz w:val="20"/>
        </w:rPr>
        <w:t>git remote -v</w:t>
      </w:r>
    </w:p>
    <w:p w14:paraId="753142D7">
      <w:pPr>
        <w:pStyle w:val="23"/>
      </w:pPr>
      <w:r>
        <w:rPr>
          <w:rFonts w:ascii="Courier New" w:hAnsi="Courier New"/>
          <w:sz w:val="20"/>
        </w:rPr>
        <w:t>git branch -M main</w:t>
      </w:r>
    </w:p>
    <w:p w14:paraId="0C908760">
      <w:pPr>
        <w:pStyle w:val="23"/>
      </w:pPr>
      <w:r>
        <w:rPr>
          <w:rFonts w:ascii="Courier New" w:hAnsi="Courier New"/>
          <w:sz w:val="20"/>
        </w:rPr>
        <w:t>git push -u origin main</w:t>
      </w:r>
    </w:p>
    <w:p w14:paraId="1C3DE679">
      <w:pPr>
        <w:pStyle w:val="3"/>
      </w:pPr>
      <w:r>
        <w:t>6. Merge Practice</w:t>
      </w:r>
    </w:p>
    <w:p w14:paraId="7853C350">
      <w:pPr>
        <w:pStyle w:val="23"/>
      </w:pPr>
      <w:r>
        <w:rPr>
          <w:rFonts w:ascii="Courier New" w:hAnsi="Courier New"/>
          <w:sz w:val="20"/>
        </w:rPr>
        <w:t>git checkout -b feature</w:t>
      </w:r>
    </w:p>
    <w:p w14:paraId="33D66896">
      <w:pPr>
        <w:pStyle w:val="23"/>
      </w:pPr>
      <w:r>
        <w:rPr>
          <w:rFonts w:ascii="Courier New" w:hAnsi="Courier New"/>
          <w:sz w:val="20"/>
        </w:rPr>
        <w:t>Modify script1.sh and commit.</w:t>
      </w:r>
    </w:p>
    <w:p w14:paraId="5978457C">
      <w:pPr>
        <w:pStyle w:val="23"/>
      </w:pPr>
      <w:r>
        <w:rPr>
          <w:rFonts w:ascii="Courier New" w:hAnsi="Courier New"/>
          <w:sz w:val="20"/>
        </w:rPr>
        <w:t>git checkout main</w:t>
      </w:r>
    </w:p>
    <w:p w14:paraId="09CB643A">
      <w:pPr>
        <w:pStyle w:val="23"/>
      </w:pPr>
      <w:r>
        <w:rPr>
          <w:rFonts w:ascii="Courier New" w:hAnsi="Courier New"/>
          <w:sz w:val="20"/>
        </w:rPr>
        <w:t>Modify script2.sh and commit.</w:t>
      </w:r>
    </w:p>
    <w:p w14:paraId="614A34D7">
      <w:pPr>
        <w:pStyle w:val="23"/>
      </w:pPr>
      <w:r>
        <w:rPr>
          <w:rFonts w:ascii="Courier New" w:hAnsi="Courier New"/>
          <w:sz w:val="20"/>
        </w:rPr>
        <w:t>git merge feature</w:t>
      </w:r>
    </w:p>
    <w:p w14:paraId="1E93A22A">
      <w:pPr>
        <w:pStyle w:val="23"/>
      </w:pPr>
      <w:r>
        <w:rPr>
          <w:rFonts w:ascii="Courier New" w:hAnsi="Courier New"/>
          <w:sz w:val="20"/>
        </w:rPr>
        <w:t>git log --oneline --graph</w:t>
      </w:r>
    </w:p>
    <w:p w14:paraId="6EB084DD">
      <w:pPr>
        <w:pStyle w:val="23"/>
      </w:pPr>
      <w:r>
        <w:rPr>
          <w:rFonts w:ascii="Courier New" w:hAnsi="Courier New"/>
          <w:sz w:val="20"/>
        </w:rPr>
        <w:t>git push</w:t>
      </w:r>
    </w:p>
    <w:p w14:paraId="6AC5AE56">
      <w:pPr>
        <w:pStyle w:val="3"/>
      </w:pPr>
      <w:r>
        <w:t>7. Rebase Practice</w:t>
      </w:r>
    </w:p>
    <w:p w14:paraId="3971E06B">
      <w:pPr>
        <w:pStyle w:val="23"/>
      </w:pPr>
      <w:r>
        <w:rPr>
          <w:rFonts w:ascii="Courier New" w:hAnsi="Courier New"/>
          <w:sz w:val="20"/>
        </w:rPr>
        <w:t>git checkout -b development</w:t>
      </w:r>
    </w:p>
    <w:p w14:paraId="0554E78D">
      <w:pPr>
        <w:pStyle w:val="23"/>
      </w:pPr>
      <w:r>
        <w:rPr>
          <w:rFonts w:ascii="Courier New" w:hAnsi="Courier New"/>
          <w:sz w:val="20"/>
        </w:rPr>
        <w:t>Modify script1.sh and commit.</w:t>
      </w:r>
    </w:p>
    <w:p w14:paraId="08A513C3">
      <w:pPr>
        <w:pStyle w:val="23"/>
      </w:pPr>
      <w:r>
        <w:rPr>
          <w:rFonts w:ascii="Courier New" w:hAnsi="Courier New"/>
          <w:sz w:val="20"/>
        </w:rPr>
        <w:t>git checkout main</w:t>
      </w:r>
    </w:p>
    <w:p w14:paraId="323C7BFF">
      <w:pPr>
        <w:pStyle w:val="23"/>
      </w:pPr>
      <w:r>
        <w:rPr>
          <w:rFonts w:ascii="Courier New" w:hAnsi="Courier New"/>
          <w:sz w:val="20"/>
        </w:rPr>
        <w:t>Modify script2.sh and commit.</w:t>
      </w:r>
    </w:p>
    <w:p w14:paraId="1561CFF4">
      <w:pPr>
        <w:pStyle w:val="23"/>
      </w:pPr>
      <w:r>
        <w:rPr>
          <w:rFonts w:ascii="Courier New" w:hAnsi="Courier New"/>
          <w:sz w:val="20"/>
        </w:rPr>
        <w:t>git checkout development</w:t>
      </w:r>
    </w:p>
    <w:p w14:paraId="7C99942B">
      <w:pPr>
        <w:pStyle w:val="23"/>
      </w:pPr>
      <w:r>
        <w:rPr>
          <w:rFonts w:ascii="Courier New" w:hAnsi="Courier New"/>
          <w:sz w:val="20"/>
        </w:rPr>
        <w:t>git rebase main</w:t>
      </w:r>
    </w:p>
    <w:p w14:paraId="24D7B026">
      <w:pPr>
        <w:pStyle w:val="23"/>
      </w:pPr>
      <w:r>
        <w:rPr>
          <w:rFonts w:ascii="Courier New" w:hAnsi="Courier New"/>
          <w:sz w:val="20"/>
        </w:rPr>
        <w:t>If conflicts occur: git status -&gt; resolve -&gt; git add . -&gt; git rebase --continue</w:t>
      </w:r>
    </w:p>
    <w:p w14:paraId="70414314">
      <w:pPr>
        <w:pStyle w:val="23"/>
      </w:pPr>
      <w:r>
        <w:rPr>
          <w:rFonts w:ascii="Courier New" w:hAnsi="Courier New"/>
          <w:sz w:val="20"/>
        </w:rPr>
        <w:t>git push origin development</w:t>
      </w:r>
    </w:p>
    <w:p w14:paraId="132BBD4D">
      <w:pPr>
        <w:pStyle w:val="23"/>
      </w:pPr>
      <w:r>
        <w:rPr>
          <w:rFonts w:ascii="Courier New" w:hAnsi="Courier New"/>
          <w:sz w:val="20"/>
        </w:rPr>
        <w:t>If already pushed before rebase: git push --force-with-lease origin development</w:t>
      </w:r>
    </w:p>
    <w:p w14:paraId="2D1957D8">
      <w:pPr>
        <w:pStyle w:val="3"/>
      </w:pPr>
      <w:r>
        <w:t>8. Stash Practice</w:t>
      </w:r>
    </w:p>
    <w:p w14:paraId="0A2E184B">
      <w:pPr>
        <w:pStyle w:val="23"/>
      </w:pPr>
      <w:r>
        <w:rPr>
          <w:rFonts w:ascii="Courier New" w:hAnsi="Courier New"/>
          <w:sz w:val="20"/>
        </w:rPr>
        <w:t>Modify script1.sh</w:t>
      </w:r>
    </w:p>
    <w:p w14:paraId="0ADF1C38">
      <w:pPr>
        <w:pStyle w:val="23"/>
      </w:pPr>
      <w:r>
        <w:rPr>
          <w:rFonts w:ascii="Courier New" w:hAnsi="Courier New"/>
          <w:sz w:val="20"/>
        </w:rPr>
        <w:t>git status</w:t>
      </w:r>
    </w:p>
    <w:p w14:paraId="4CDDF088">
      <w:pPr>
        <w:pStyle w:val="23"/>
      </w:pPr>
      <w:r>
        <w:rPr>
          <w:rFonts w:ascii="Courier New" w:hAnsi="Courier New"/>
          <w:sz w:val="20"/>
        </w:rPr>
        <w:t>git stash</w:t>
      </w:r>
    </w:p>
    <w:p w14:paraId="3011747C">
      <w:pPr>
        <w:pStyle w:val="23"/>
      </w:pPr>
      <w:r>
        <w:rPr>
          <w:rFonts w:ascii="Courier New" w:hAnsi="Courier New"/>
          <w:sz w:val="20"/>
        </w:rPr>
        <w:t>git stash list</w:t>
      </w:r>
    </w:p>
    <w:p w14:paraId="62D3F270">
      <w:pPr>
        <w:pStyle w:val="23"/>
      </w:pPr>
      <w:r>
        <w:rPr>
          <w:rFonts w:ascii="Courier New" w:hAnsi="Courier New"/>
          <w:sz w:val="20"/>
        </w:rPr>
        <w:t>git stash apply</w:t>
      </w:r>
    </w:p>
    <w:p w14:paraId="55A43C86">
      <w:pPr>
        <w:pStyle w:val="23"/>
      </w:pPr>
      <w:r>
        <w:rPr>
          <w:rFonts w:ascii="Courier New" w:hAnsi="Courier New"/>
          <w:sz w:val="20"/>
        </w:rPr>
        <w:t>git stash pop</w:t>
      </w:r>
    </w:p>
    <w:p w14:paraId="150F7E3B">
      <w:pPr>
        <w:pStyle w:val="23"/>
      </w:pPr>
      <w:r>
        <w:rPr>
          <w:rFonts w:ascii="Courier New" w:hAnsi="Courier New"/>
          <w:sz w:val="20"/>
        </w:rPr>
        <w:t>git stash drop stash@{0}</w:t>
      </w:r>
    </w:p>
    <w:p w14:paraId="3222BE94">
      <w:pPr>
        <w:pStyle w:val="23"/>
      </w:pPr>
      <w:r>
        <w:rPr>
          <w:rFonts w:ascii="Courier New" w:hAnsi="Courier New"/>
          <w:sz w:val="20"/>
        </w:rPr>
        <w:t>git stash clear</w:t>
      </w:r>
    </w:p>
    <w:p w14:paraId="665A4730">
      <w:pPr>
        <w:pStyle w:val="3"/>
      </w:pPr>
      <w:r>
        <w:t>Useful Git Commands</w:t>
      </w:r>
    </w:p>
    <w:p w14:paraId="38A19124">
      <w:pPr>
        <w:pStyle w:val="23"/>
      </w:pPr>
      <w:r>
        <w:rPr>
          <w:rFonts w:ascii="Courier New" w:hAnsi="Courier New"/>
          <w:sz w:val="20"/>
        </w:rPr>
        <w:t>git status</w:t>
      </w:r>
    </w:p>
    <w:p w14:paraId="5FF54512">
      <w:pPr>
        <w:pStyle w:val="23"/>
      </w:pPr>
      <w:r>
        <w:rPr>
          <w:rFonts w:ascii="Courier New" w:hAnsi="Courier New"/>
          <w:sz w:val="20"/>
        </w:rPr>
        <w:t>git log --oneline</w:t>
      </w:r>
    </w:p>
    <w:p w14:paraId="4D61298B">
      <w:pPr>
        <w:pStyle w:val="23"/>
      </w:pPr>
      <w:r>
        <w:rPr>
          <w:rFonts w:ascii="Courier New" w:hAnsi="Courier New"/>
          <w:sz w:val="20"/>
        </w:rPr>
        <w:t>git log --graph --oneline --all</w:t>
      </w:r>
    </w:p>
    <w:p w14:paraId="5EDF032E">
      <w:pPr>
        <w:pStyle w:val="23"/>
      </w:pPr>
      <w:r>
        <w:rPr>
          <w:rFonts w:ascii="Courier New" w:hAnsi="Courier New"/>
          <w:sz w:val="20"/>
        </w:rPr>
        <w:t>git branch</w:t>
      </w:r>
    </w:p>
    <w:p w14:paraId="2F285970">
      <w:pPr>
        <w:pStyle w:val="23"/>
      </w:pPr>
      <w:r>
        <w:rPr>
          <w:rFonts w:ascii="Courier New" w:hAnsi="Courier New"/>
          <w:sz w:val="20"/>
        </w:rPr>
        <w:t>git branch -a</w:t>
      </w:r>
    </w:p>
    <w:p w14:paraId="74F3AA9F">
      <w:pPr>
        <w:pStyle w:val="23"/>
      </w:pPr>
      <w:r>
        <w:rPr>
          <w:rFonts w:ascii="Courier New" w:hAnsi="Courier New"/>
          <w:sz w:val="20"/>
        </w:rPr>
        <w:t>git checkout main</w:t>
      </w:r>
    </w:p>
    <w:p w14:paraId="769A04A2">
      <w:pPr>
        <w:pStyle w:val="23"/>
      </w:pPr>
      <w:r>
        <w:rPr>
          <w:rFonts w:ascii="Courier New" w:hAnsi="Courier New"/>
          <w:sz w:val="20"/>
        </w:rPr>
        <w:t>git checkout feature</w:t>
      </w:r>
    </w:p>
    <w:p w14:paraId="1CEB3FA1">
      <w:pPr>
        <w:pStyle w:val="23"/>
      </w:pPr>
      <w:r>
        <w:rPr>
          <w:rFonts w:ascii="Courier New" w:hAnsi="Courier New"/>
          <w:sz w:val="20"/>
        </w:rPr>
        <w:t>git merge feature</w:t>
      </w:r>
    </w:p>
    <w:p w14:paraId="0CA194B0">
      <w:pPr>
        <w:pStyle w:val="23"/>
      </w:pPr>
      <w:r>
        <w:rPr>
          <w:rFonts w:ascii="Courier New" w:hAnsi="Courier New"/>
          <w:sz w:val="20"/>
        </w:rPr>
        <w:t>git rebase main</w:t>
      </w:r>
    </w:p>
    <w:p w14:paraId="448922F8">
      <w:pPr>
        <w:pStyle w:val="23"/>
      </w:pPr>
      <w:r>
        <w:rPr>
          <w:rFonts w:ascii="Courier New" w:hAnsi="Courier New"/>
          <w:sz w:val="20"/>
        </w:rPr>
        <w:t>git stash</w:t>
      </w:r>
    </w:p>
    <w:p w14:paraId="03D23588">
      <w:pPr>
        <w:pStyle w:val="23"/>
      </w:pPr>
      <w:r>
        <w:rPr>
          <w:rFonts w:ascii="Courier New" w:hAnsi="Courier New"/>
          <w:sz w:val="20"/>
        </w:rPr>
        <w:t>git stash list</w:t>
      </w:r>
    </w:p>
    <w:p w14:paraId="28D333F6">
      <w:pPr>
        <w:pStyle w:val="23"/>
      </w:pPr>
      <w:r>
        <w:rPr>
          <w:rFonts w:ascii="Courier New" w:hAnsi="Courier New"/>
          <w:sz w:val="20"/>
        </w:rPr>
        <w:t>git stash pop</w:t>
      </w:r>
    </w:p>
    <w:p w14:paraId="06076ACA">
      <w:pPr>
        <w:pStyle w:val="23"/>
      </w:pPr>
      <w:r>
        <w:rPr>
          <w:rFonts w:ascii="Courier New" w:hAnsi="Courier New"/>
          <w:sz w:val="20"/>
        </w:rPr>
        <w:t>git remote -v</w:t>
      </w:r>
    </w:p>
    <w:p w14:paraId="7F1173D2">
      <w:pPr>
        <w:pStyle w:val="23"/>
      </w:pPr>
      <w:r>
        <w:rPr>
          <w:rFonts w:ascii="Courier New" w:hAnsi="Courier New"/>
          <w:sz w:val="20"/>
        </w:rPr>
        <w:t>git push</w:t>
      </w:r>
    </w:p>
    <w:p w14:paraId="07A67735">
      <w:pPr>
        <w:pStyle w:val="23"/>
      </w:pPr>
      <w:r>
        <w:rPr>
          <w:rFonts w:ascii="Courier New" w:hAnsi="Courier New"/>
          <w:sz w:val="20"/>
        </w:rPr>
        <w:t>git pull</w:t>
      </w:r>
    </w:p>
    <w:p w14:paraId="54C7C17B">
      <w:pPr>
        <w:pStyle w:val="3"/>
      </w:pPr>
      <w:r>
        <w:t>Workflow Summary</w:t>
      </w:r>
    </w:p>
    <w:p w14:paraId="62BA1E19">
      <w:r>
        <w:t>Create Folder</w:t>
      </w:r>
      <w:r>
        <w:br w:type="textWrapping"/>
      </w:r>
      <w:r>
        <w:t>↓</w:t>
      </w:r>
      <w:r>
        <w:br w:type="textWrapping"/>
      </w:r>
      <w:r>
        <w:t>Create Scripts</w:t>
      </w:r>
      <w:r>
        <w:br w:type="textWrapping"/>
      </w:r>
      <w:r>
        <w:t>↓</w:t>
      </w:r>
      <w:r>
        <w:br w:type="textWrapping"/>
      </w:r>
      <w:r>
        <w:t>git init</w:t>
      </w:r>
      <w:r>
        <w:br w:type="textWrapping"/>
      </w:r>
      <w:r>
        <w:t>↓</w:t>
      </w:r>
      <w:r>
        <w:br w:type="textWrapping"/>
      </w:r>
      <w:r>
        <w:t>git add .</w:t>
      </w:r>
      <w:r>
        <w:br w:type="textWrapping"/>
      </w:r>
      <w:r>
        <w:t>↓</w:t>
      </w:r>
      <w:r>
        <w:br w:type="textWrapping"/>
      </w:r>
      <w:r>
        <w:t>git commit</w:t>
      </w:r>
      <w:r>
        <w:br w:type="textWrapping"/>
      </w:r>
      <w:r>
        <w:t>↓</w:t>
      </w:r>
      <w:r>
        <w:br w:type="textWrapping"/>
      </w:r>
      <w:r>
        <w:t>git remote add origin</w:t>
      </w:r>
      <w:r>
        <w:br w:type="textWrapping"/>
      </w:r>
      <w:r>
        <w:t>↓</w:t>
      </w:r>
      <w:r>
        <w:br w:type="textWrapping"/>
      </w:r>
      <w:r>
        <w:t>git push -u origin main</w:t>
      </w:r>
      <w:r>
        <w:br w:type="textWrapping"/>
      </w:r>
      <w:r>
        <w:t>↓</w:t>
      </w:r>
      <w:r>
        <w:br w:type="textWrapping"/>
      </w:r>
      <w:r>
        <w:t>Create Branch → Commit → Merge</w:t>
      </w:r>
      <w:r>
        <w:br w:type="textWrapping"/>
      </w:r>
      <w:r>
        <w:t>↓</w:t>
      </w:r>
      <w:r>
        <w:br w:type="textWrapping"/>
      </w:r>
      <w:r>
        <w:t>Create Development Branch → Rebase</w:t>
      </w:r>
      <w:r>
        <w:br w:type="textWrapping"/>
      </w:r>
      <w:r>
        <w:t>↓</w:t>
      </w:r>
      <w:r>
        <w:br w:type="textWrapping"/>
      </w:r>
      <w:r>
        <w:t>Modify File → git stash → git stash pop/apply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18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319</Words>
  <Characters>1634</Characters>
  <Lines>0</Lines>
  <Paragraphs>0</Paragraphs>
  <TotalTime>0</TotalTime>
  <ScaleCrop>false</ScaleCrop>
  <LinksUpToDate>false</LinksUpToDate>
  <CharactersWithSpaces>1861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Nilavarasan Chinnadurai</cp:lastModifiedBy>
  <dcterms:modified xsi:type="dcterms:W3CDTF">2026-07-16T19:04:40Z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eyJoZGlkIjoiNjE1OWVmNmNjMzhlZTdlNDJjYWM4YWQyZjgxY2UzNmYiLCJ1c2VySWQiOiI1Njc0Mzg2MDc5NDIifQ==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F151E9B49DE14CBFB4DBC68D0C0B7E6F_12</vt:lpwstr>
  </property>
</Properties>
</file>